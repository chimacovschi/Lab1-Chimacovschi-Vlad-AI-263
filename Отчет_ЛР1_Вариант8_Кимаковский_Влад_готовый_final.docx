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7A1FC">
      <w:pPr>
        <w:jc w:val="center"/>
      </w:pPr>
      <w:r>
        <w:rPr>
          <w:rFonts w:ascii="Times New Roman" w:hAnsi="Times New Roman"/>
          <w:b/>
          <w:sz w:val="26"/>
        </w:rPr>
        <w:t>МИНИСТЕРСТВО ОБРАЗОВАНИЯ, КУЛЬТУРЫ И ИССЛЕДОВАНИЙ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6"/>
        </w:rPr>
        <w:t>ТЕХНИЧЕСКИЙ УНИВЕРСИТЕТ МОЛДОВЫ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6"/>
        </w:rPr>
        <w:t>Факультет вычислительной техники, информатики и микроэлектроники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6"/>
        </w:rPr>
        <w:t>Кафедра информатики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hint="default" w:ascii="Times New Roman" w:hAnsi="Times New Roman" w:cs="Times New Roman"/>
          <w:b/>
          <w:sz w:val="38"/>
        </w:rPr>
        <w:t>О Т Ч Ё Т</w:t>
      </w:r>
      <w:r>
        <w:rPr>
          <w:rFonts w:hint="default" w:ascii="Times New Roman" w:hAnsi="Times New Roman" w:cs="Times New Roman"/>
          <w:b/>
          <w:sz w:val="38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b/>
          <w:sz w:val="26"/>
        </w:rPr>
        <w:t>по дисциплине «Программирование»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6"/>
        </w:rPr>
        <w:t>лабораторная работа №1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6"/>
        </w:rPr>
        <w:t>Тема: Циклические вычислительные процессы</w:t>
      </w:r>
      <w:r>
        <w:rPr>
          <w:rFonts w:ascii="Times New Roman" w:hAnsi="Times New Roman"/>
          <w:b/>
          <w:sz w:val="26"/>
        </w:rPr>
        <w:br w:type="textWrapping"/>
      </w:r>
      <w:r>
        <w:rPr>
          <w:rFonts w:ascii="Times New Roman" w:hAnsi="Times New Roman"/>
          <w:b/>
          <w:sz w:val="28"/>
        </w:rPr>
        <w:t>Вариант 8</w:t>
      </w:r>
    </w:p>
    <w:p w14:paraId="167D47DF">
      <w:pPr>
        <w:wordWrap w:val="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br w:type="textWrapping"/>
      </w:r>
    </w:p>
    <w:p w14:paraId="58CDCA1F">
      <w:pPr>
        <w:wordWrap w:val="0"/>
        <w:jc w:val="right"/>
        <w:rPr>
          <w:rFonts w:ascii="Times New Roman" w:hAnsi="Times New Roman"/>
          <w:sz w:val="24"/>
        </w:rPr>
      </w:pPr>
    </w:p>
    <w:p w14:paraId="00469FD3">
      <w:pPr>
        <w:wordWrap w:val="0"/>
        <w:jc w:val="right"/>
        <w:rPr>
          <w:rFonts w:ascii="Times New Roman" w:hAnsi="Times New Roman"/>
          <w:sz w:val="24"/>
        </w:rPr>
      </w:pPr>
    </w:p>
    <w:p w14:paraId="4A1376C3">
      <w:pPr>
        <w:wordWrap w:val="0"/>
        <w:jc w:val="right"/>
        <w:rPr>
          <w:rFonts w:ascii="Times New Roman" w:hAnsi="Times New Roman"/>
          <w:sz w:val="24"/>
        </w:rPr>
      </w:pPr>
    </w:p>
    <w:p w14:paraId="27B0BFC0">
      <w:pPr>
        <w:wordWrap w:val="0"/>
        <w:jc w:val="right"/>
        <w:rPr>
          <w:rFonts w:ascii="Times New Roman" w:hAnsi="Times New Roman"/>
          <w:sz w:val="24"/>
        </w:rPr>
      </w:pPr>
    </w:p>
    <w:p w14:paraId="142EB605">
      <w:pPr>
        <w:wordWrap w:val="0"/>
        <w:jc w:val="right"/>
        <w:rPr>
          <w:rFonts w:ascii="Times New Roman" w:hAnsi="Times New Roman"/>
          <w:sz w:val="24"/>
        </w:rPr>
      </w:pPr>
    </w:p>
    <w:p w14:paraId="0A576216">
      <w:pPr>
        <w:wordWrap w:val="0"/>
        <w:jc w:val="right"/>
        <w:rPr>
          <w:rFonts w:ascii="Times New Roman" w:hAnsi="Times New Roman"/>
          <w:sz w:val="24"/>
        </w:rPr>
      </w:pPr>
    </w:p>
    <w:p w14:paraId="516A5F7E">
      <w:pPr>
        <w:wordWrap w:val="0"/>
        <w:jc w:val="right"/>
        <w:rPr>
          <w:rFonts w:ascii="Times New Roman" w:hAnsi="Times New Roman"/>
          <w:sz w:val="24"/>
        </w:rPr>
      </w:pPr>
    </w:p>
    <w:p w14:paraId="486C669C">
      <w:pPr>
        <w:wordWrap w:val="0"/>
        <w:jc w:val="right"/>
        <w:rPr>
          <w:rFonts w:ascii="Times New Roman" w:hAnsi="Times New Roman"/>
          <w:sz w:val="24"/>
        </w:rPr>
      </w:pPr>
    </w:p>
    <w:p w14:paraId="15DD9394">
      <w:pPr>
        <w:wordWrap w:val="0"/>
        <w:jc w:val="right"/>
        <w:rPr>
          <w:rFonts w:ascii="Times New Roman" w:hAnsi="Times New Roman"/>
          <w:sz w:val="24"/>
        </w:rPr>
      </w:pPr>
    </w:p>
    <w:p w14:paraId="36E1C005">
      <w:pPr>
        <w:wordWrap w:val="0"/>
        <w:jc w:val="right"/>
        <w:rPr>
          <w:rFonts w:ascii="Times New Roman" w:hAnsi="Times New Roman"/>
          <w:sz w:val="24"/>
        </w:rPr>
      </w:pPr>
    </w:p>
    <w:p w14:paraId="46DBF15D">
      <w:pPr>
        <w:wordWrap w:val="0"/>
        <w:jc w:val="right"/>
        <w:rPr>
          <w:rFonts w:ascii="Times New Roman" w:hAnsi="Times New Roman"/>
          <w:sz w:val="24"/>
        </w:rPr>
      </w:pPr>
    </w:p>
    <w:p w14:paraId="1A60943D">
      <w:pPr>
        <w:wordWrap w:val="0"/>
        <w:jc w:val="right"/>
        <w:rPr>
          <w:rFonts w:ascii="Times New Roman" w:hAnsi="Times New Roman"/>
          <w:sz w:val="24"/>
        </w:rPr>
      </w:pPr>
    </w:p>
    <w:p w14:paraId="2C9A655F">
      <w:pPr>
        <w:wordWrap w:val="0"/>
        <w:jc w:val="right"/>
        <w:rPr>
          <w:rFonts w:ascii="Times New Roman" w:hAnsi="Times New Roman"/>
          <w:sz w:val="24"/>
        </w:rPr>
      </w:pPr>
    </w:p>
    <w:p w14:paraId="51CEFDDF">
      <w:pPr>
        <w:wordWrap w:val="0"/>
        <w:jc w:val="right"/>
        <w:rPr>
          <w:rFonts w:ascii="Times New Roman" w:hAnsi="Times New Roman"/>
          <w:sz w:val="24"/>
        </w:rPr>
      </w:pPr>
    </w:p>
    <w:p w14:paraId="6E87995B">
      <w:pPr>
        <w:wordWrap w:val="0"/>
        <w:jc w:val="right"/>
        <w:rPr>
          <w:rFonts w:hint="default"/>
          <w:lang w:val="ru-RU"/>
        </w:rPr>
      </w:pPr>
      <w:r>
        <w:rPr>
          <w:rFonts w:ascii="Times New Roman" w:hAnsi="Times New Roman"/>
          <w:sz w:val="24"/>
        </w:rPr>
        <w:t>Выполнил: студент группы AI-263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Кимаковский Влад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 xml:space="preserve">Проверил: </w:t>
      </w:r>
      <w:r>
        <w:rPr>
          <w:sz w:val="24"/>
          <w:lang w:val="ru-RU"/>
        </w:rPr>
        <w:t>Фалько</w:t>
      </w:r>
      <w:r>
        <w:rPr>
          <w:rFonts w:hint="default"/>
          <w:sz w:val="24"/>
          <w:lang w:val="ru-RU"/>
        </w:rPr>
        <w:t>.Н</w:t>
      </w:r>
    </w:p>
    <w:p w14:paraId="4877DF0D">
      <w:pPr>
        <w:spacing w:before="2800"/>
        <w:jc w:val="center"/>
      </w:pPr>
      <w:r>
        <w:rPr>
          <w:rFonts w:ascii="Times New Roman" w:hAnsi="Times New Roman"/>
          <w:sz w:val="24"/>
        </w:rPr>
        <w:t>Кишинёв, 2026</w:t>
      </w:r>
    </w:p>
    <w:p w14:paraId="28729FE6">
      <w:r>
        <w:rPr>
          <w:rFonts w:ascii="Times New Roman" w:hAnsi="Times New Roman"/>
          <w:sz w:val="24"/>
        </w:rPr>
        <w:br w:type="page"/>
      </w:r>
    </w:p>
    <w:p w14:paraId="726B44B5">
      <w:r>
        <w:rPr>
          <w:rFonts w:ascii="Times New Roman" w:hAnsi="Times New Roman"/>
          <w:b/>
          <w:sz w:val="24"/>
        </w:rPr>
        <w:t>1 Вариант 8</w:t>
      </w:r>
    </w:p>
    <w:p w14:paraId="3AF27911">
      <w:r>
        <w:rPr>
          <w:rFonts w:ascii="Times New Roman" w:hAnsi="Times New Roman"/>
          <w:b/>
          <w:sz w:val="24"/>
        </w:rPr>
        <w:t>2. Условие задачи:</w:t>
      </w:r>
    </w:p>
    <w:p w14:paraId="3243296C">
      <w:r>
        <w:rPr>
          <w:rFonts w:ascii="Times New Roman" w:hAnsi="Times New Roman"/>
          <w:sz w:val="24"/>
        </w:rPr>
        <w:t>Вычислить и вывести на экран в виде таблицы значения функции F на интервале от Xнач. до Xкон. с шагом dX.</w:t>
      </w:r>
    </w:p>
    <w:p w14:paraId="0DCFBF34">
      <w:r>
        <w:rPr>
          <w:rFonts w:ascii="Times New Roman" w:hAnsi="Times New Roman"/>
          <w:sz w:val="24"/>
        </w:rPr>
        <w:t>где a, b, c - действительные числа.</w:t>
      </w:r>
    </w:p>
    <w:p w14:paraId="3F1E6661">
      <w:r>
        <w:rPr>
          <w:rFonts w:ascii="Times New Roman" w:hAnsi="Times New Roman"/>
          <w:b/>
          <w:sz w:val="24"/>
        </w:rPr>
        <w:t>Функция F:</w:t>
      </w:r>
    </w:p>
    <w:p w14:paraId="55373590">
      <w:pPr>
        <w:jc w:val="center"/>
      </w:pPr>
      <w:r>
        <w:rPr>
          <w:rFonts w:ascii="Times New Roman" w:hAnsi="Times New Roman"/>
          <w:sz w:val="24"/>
        </w:rPr>
        <w:t>−a·x²                         при x &lt; 0 и b ≠ 0</w:t>
      </w:r>
    </w:p>
    <w:p w14:paraId="0478596C">
      <w:pPr>
        <w:jc w:val="center"/>
      </w:pPr>
      <w:r>
        <w:rPr>
          <w:rFonts w:ascii="Times New Roman" w:hAnsi="Times New Roman"/>
          <w:sz w:val="24"/>
        </w:rPr>
        <w:t>(a − x)/(c·x)                при x &gt; 0 и b = 0</w:t>
      </w:r>
    </w:p>
    <w:p w14:paraId="0612131B">
      <w:pPr>
        <w:jc w:val="center"/>
      </w:pPr>
      <w:r>
        <w:rPr>
          <w:rFonts w:ascii="Times New Roman" w:hAnsi="Times New Roman"/>
          <w:sz w:val="24"/>
        </w:rPr>
        <w:t>x/c                           в остальных случаях</w:t>
      </w:r>
    </w:p>
    <w:p w14:paraId="323C0153">
      <w:r>
        <w:rPr>
          <w:rFonts w:ascii="Times New Roman" w:hAnsi="Times New Roman"/>
          <w:sz w:val="24"/>
        </w:rPr>
        <w:t>Функция F должна принимать действительное значение, если выражение (Aц МОД2 Bц) И НЕ(Aц ИЛИ Cц) не равно нулю, и целое значение в противном случае. Через Aц, Bц и Cц обозначены целые части значений a, b, c, операции И, ИЛИ и МОД2 (сложение по модулю 2) - поразрядные.</w:t>
      </w:r>
    </w:p>
    <w:p w14:paraId="30BE9884">
      <w:r>
        <w:rPr>
          <w:rFonts w:ascii="Times New Roman" w:hAnsi="Times New Roman"/>
          <w:sz w:val="24"/>
        </w:rPr>
        <w:t>Значения a, b, c, Xнач., Xкон., dX ввести с клавиатуры.</w:t>
      </w:r>
    </w:p>
    <w:p w14:paraId="5F484AF9">
      <w:r>
        <w:rPr>
          <w:rFonts w:ascii="Times New Roman" w:hAnsi="Times New Roman"/>
          <w:b/>
          <w:sz w:val="24"/>
        </w:rPr>
        <w:t>3. Схема блок (логика) алгоритма</w:t>
      </w:r>
    </w:p>
    <w:p w14:paraId="173022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0A7ED0">
      <w:pPr>
        <w:jc w:val="center"/>
        <w:rPr>
          <w:rFonts w:ascii="Times New Roman" w:hAnsi="Times New Roman"/>
          <w:b/>
          <w:sz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F266F">
      <w:pPr>
        <w:pageBreakBefore/>
        <w:rPr>
          <w:rFonts w:hint="default" w:ascii="Times New Roman" w:hAnsi="Times New Roman"/>
          <w:b/>
          <w:sz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sz w:val="24"/>
          <w:lang w:val="en-US"/>
        </w:rPr>
        <w:drawing>
          <wp:inline distT="0" distB="0" distL="114300" distR="114300">
            <wp:extent cx="6325870" cy="7590790"/>
            <wp:effectExtent l="0" t="0" r="13970" b="13970"/>
            <wp:docPr id="5" name="Изображение 5" descr="ChatGPT Image 23 сент. 2026 г., 20_57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ChatGPT Image 23 сент. 2026 г., 20_57_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759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CCBE21">
      <w:pPr>
        <w:pageBreakBefore/>
      </w:pPr>
      <w:r>
        <w:rPr>
          <w:rFonts w:ascii="Times New Roman" w:hAnsi="Times New Roman"/>
          <w:b/>
          <w:sz w:val="24"/>
        </w:rPr>
        <w:t>4. Листинг программы</w:t>
      </w:r>
    </w:p>
    <w:p w14:paraId="40022221">
      <w:pPr>
        <w:spacing w:before="0" w:after="0"/>
      </w:pPr>
      <w:r>
        <w:rPr>
          <w:rFonts w:ascii="Courier New" w:hAnsi="Courier New"/>
          <w:sz w:val="18"/>
        </w:rPr>
        <w:t>#include &lt;stdio.h&gt;</w:t>
      </w:r>
    </w:p>
    <w:p w14:paraId="52E531F8">
      <w:pPr>
        <w:spacing w:before="0" w:after="0"/>
      </w:pPr>
      <w:r>
        <w:rPr>
          <w:rFonts w:ascii="Courier New" w:hAnsi="Courier New"/>
          <w:sz w:val="18"/>
        </w:rPr>
        <w:t>#include &lt;math.h&gt;</w:t>
      </w:r>
    </w:p>
    <w:p w14:paraId="775E95E1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283476CD">
      <w:pPr>
        <w:spacing w:before="0" w:after="0"/>
      </w:pPr>
      <w:r>
        <w:rPr>
          <w:rFonts w:ascii="Courier New" w:hAnsi="Courier New"/>
          <w:sz w:val="18"/>
        </w:rPr>
        <w:t>int main()</w:t>
      </w:r>
    </w:p>
    <w:p w14:paraId="7F382B12">
      <w:pPr>
        <w:spacing w:before="0" w:after="0"/>
      </w:pPr>
      <w:r>
        <w:rPr>
          <w:rFonts w:ascii="Courier New" w:hAnsi="Courier New"/>
          <w:sz w:val="18"/>
        </w:rPr>
        <w:t>{</w:t>
      </w:r>
    </w:p>
    <w:p w14:paraId="52DAACF2">
      <w:pPr>
        <w:spacing w:before="0" w:after="0"/>
      </w:pPr>
      <w:r>
        <w:rPr>
          <w:rFonts w:ascii="Courier New" w:hAnsi="Courier New"/>
          <w:sz w:val="18"/>
        </w:rPr>
        <w:t xml:space="preserve">    float a, b, c, xn, xk, dx, x, F;</w:t>
      </w:r>
    </w:p>
    <w:p w14:paraId="242141E8">
      <w:pPr>
        <w:spacing w:before="0" w:after="0"/>
      </w:pPr>
      <w:r>
        <w:rPr>
          <w:rFonts w:ascii="Courier New" w:hAnsi="Courier New"/>
          <w:sz w:val="18"/>
        </w:rPr>
        <w:t xml:space="preserve">    int A, B, C;</w:t>
      </w:r>
    </w:p>
    <w:p w14:paraId="75583AC7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15A5BD6B">
      <w:pPr>
        <w:spacing w:before="0" w:after="0"/>
      </w:pPr>
      <w:r>
        <w:rPr>
          <w:rFonts w:ascii="Courier New" w:hAnsi="Courier New"/>
          <w:sz w:val="18"/>
        </w:rPr>
        <w:t xml:space="preserve">    printf("a b c Xnach Xkon dX: ");</w:t>
      </w:r>
    </w:p>
    <w:p w14:paraId="39E454BE">
      <w:pPr>
        <w:spacing w:before="0" w:after="0"/>
      </w:pPr>
      <w:r>
        <w:rPr>
          <w:rFonts w:ascii="Courier New" w:hAnsi="Courier New"/>
          <w:sz w:val="18"/>
        </w:rPr>
        <w:t xml:space="preserve">    if (scanf("%f%f%f%f%f%f", &amp;a, &amp;b, &amp;c, &amp;xn, &amp;xk, &amp;dx) != 6)</w:t>
      </w:r>
    </w:p>
    <w:p w14:paraId="69BC33C4">
      <w:pPr>
        <w:spacing w:before="0" w:after="0"/>
      </w:pPr>
      <w:r>
        <w:rPr>
          <w:rFonts w:ascii="Courier New" w:hAnsi="Courier New"/>
          <w:sz w:val="18"/>
        </w:rPr>
        <w:t xml:space="preserve">    {</w:t>
      </w:r>
    </w:p>
    <w:p w14:paraId="5CCEE41C">
      <w:pPr>
        <w:spacing w:before="0" w:after="0"/>
      </w:pPr>
      <w:r>
        <w:rPr>
          <w:rFonts w:ascii="Courier New" w:hAnsi="Courier New"/>
          <w:sz w:val="18"/>
        </w:rPr>
        <w:t xml:space="preserve">        printf("Ошибка: неверный ввод данных\n");</w:t>
      </w:r>
    </w:p>
    <w:p w14:paraId="5C61C6E5">
      <w:pPr>
        <w:spacing w:before="0" w:after="0"/>
      </w:pPr>
      <w:r>
        <w:rPr>
          <w:rFonts w:ascii="Courier New" w:hAnsi="Courier New"/>
          <w:sz w:val="18"/>
        </w:rPr>
        <w:t xml:space="preserve">        return 1;</w:t>
      </w:r>
    </w:p>
    <w:p w14:paraId="7F3614AA"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 w14:paraId="496DAFB0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1EC4CDF0">
      <w:pPr>
        <w:spacing w:before="0" w:after="0"/>
      </w:pPr>
      <w:r>
        <w:rPr>
          <w:rFonts w:ascii="Courier New" w:hAnsi="Courier New"/>
          <w:sz w:val="18"/>
        </w:rPr>
        <w:t xml:space="preserve">    if (dx &lt;= 0)</w:t>
      </w:r>
    </w:p>
    <w:p w14:paraId="129038E6">
      <w:pPr>
        <w:spacing w:before="0" w:after="0"/>
      </w:pPr>
      <w:r>
        <w:rPr>
          <w:rFonts w:ascii="Courier New" w:hAnsi="Courier New"/>
          <w:sz w:val="18"/>
        </w:rPr>
        <w:t xml:space="preserve">    {</w:t>
      </w:r>
    </w:p>
    <w:p w14:paraId="1FECA020">
      <w:pPr>
        <w:spacing w:before="0" w:after="0"/>
      </w:pPr>
      <w:r>
        <w:rPr>
          <w:rFonts w:ascii="Courier New" w:hAnsi="Courier New"/>
          <w:sz w:val="18"/>
        </w:rPr>
        <w:t xml:space="preserve">        printf("Ошибка: dX должно быть больше 0\n");</w:t>
      </w:r>
    </w:p>
    <w:p w14:paraId="58B886AF">
      <w:pPr>
        <w:spacing w:before="0" w:after="0"/>
      </w:pPr>
      <w:r>
        <w:rPr>
          <w:rFonts w:ascii="Courier New" w:hAnsi="Courier New"/>
          <w:sz w:val="18"/>
        </w:rPr>
        <w:t xml:space="preserve">        return 1;</w:t>
      </w:r>
    </w:p>
    <w:p w14:paraId="453A8C1C"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 w14:paraId="110F23DB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3C1368CE">
      <w:pPr>
        <w:spacing w:before="0" w:after="0"/>
      </w:pPr>
      <w:r>
        <w:rPr>
          <w:rFonts w:ascii="Courier New" w:hAnsi="Courier New"/>
          <w:sz w:val="18"/>
        </w:rPr>
        <w:t xml:space="preserve">    A = (int)floor(a);</w:t>
      </w:r>
    </w:p>
    <w:p w14:paraId="2CEA3217">
      <w:pPr>
        <w:spacing w:before="0" w:after="0"/>
      </w:pPr>
      <w:r>
        <w:rPr>
          <w:rFonts w:ascii="Courier New" w:hAnsi="Courier New"/>
          <w:sz w:val="18"/>
        </w:rPr>
        <w:t xml:space="preserve">    B = (int)floor(b);</w:t>
      </w:r>
    </w:p>
    <w:p w14:paraId="15A5DA3B">
      <w:pPr>
        <w:spacing w:before="0" w:after="0"/>
      </w:pPr>
      <w:r>
        <w:rPr>
          <w:rFonts w:ascii="Courier New" w:hAnsi="Courier New"/>
          <w:sz w:val="18"/>
        </w:rPr>
        <w:t xml:space="preserve">    C = (int)floor(c);</w:t>
      </w:r>
    </w:p>
    <w:p w14:paraId="0368E2AD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60DBFE7A">
      <w:pPr>
        <w:spacing w:before="0" w:after="0"/>
      </w:pPr>
      <w:r>
        <w:rPr>
          <w:rFonts w:ascii="Courier New" w:hAnsi="Courier New"/>
          <w:sz w:val="18"/>
        </w:rPr>
        <w:t xml:space="preserve">    printf("\n%8s %10s\n", "x", "F");</w:t>
      </w:r>
    </w:p>
    <w:p w14:paraId="416E2EA4">
      <w:pPr>
        <w:spacing w:before="0" w:after="0"/>
      </w:pPr>
      <w:r>
        <w:rPr>
          <w:rFonts w:ascii="Courier New" w:hAnsi="Courier New"/>
          <w:sz w:val="18"/>
        </w:rPr>
        <w:t xml:space="preserve">    printf("-------------------\n");</w:t>
      </w:r>
    </w:p>
    <w:p w14:paraId="0679C2C5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5411DAA0">
      <w:pPr>
        <w:spacing w:before="0" w:after="0"/>
      </w:pPr>
      <w:r>
        <w:rPr>
          <w:rFonts w:ascii="Courier New" w:hAnsi="Courier New"/>
          <w:sz w:val="18"/>
        </w:rPr>
        <w:t xml:space="preserve">    for (x = xn; x &lt;= xk + dx / 2.0f; x += dx)</w:t>
      </w:r>
    </w:p>
    <w:p w14:paraId="012DC456">
      <w:pPr>
        <w:spacing w:before="0" w:after="0"/>
      </w:pPr>
      <w:r>
        <w:rPr>
          <w:rFonts w:ascii="Courier New" w:hAnsi="Courier New"/>
          <w:sz w:val="18"/>
        </w:rPr>
        <w:t xml:space="preserve">    {</w:t>
      </w:r>
    </w:p>
    <w:p w14:paraId="2B6E47FA">
      <w:pPr>
        <w:spacing w:before="0" w:after="0"/>
      </w:pPr>
      <w:r>
        <w:rPr>
          <w:rFonts w:ascii="Courier New" w:hAnsi="Courier New"/>
          <w:sz w:val="18"/>
        </w:rPr>
        <w:t xml:space="preserve">        int error = 0;</w:t>
      </w:r>
    </w:p>
    <w:p w14:paraId="13986E65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72CBCDA1">
      <w:pPr>
        <w:spacing w:before="0" w:after="0"/>
      </w:pPr>
      <w:r>
        <w:rPr>
          <w:rFonts w:ascii="Courier New" w:hAnsi="Courier New"/>
          <w:sz w:val="18"/>
        </w:rPr>
        <w:t xml:space="preserve">        if (x &lt; 0 &amp;&amp; b != 0)</w:t>
      </w:r>
    </w:p>
    <w:p w14:paraId="21781C0E">
      <w:pPr>
        <w:spacing w:before="0" w:after="0"/>
      </w:pPr>
      <w:r>
        <w:rPr>
          <w:rFonts w:ascii="Courier New" w:hAnsi="Courier New"/>
          <w:sz w:val="18"/>
        </w:rPr>
        <w:t xml:space="preserve">            F = -a * x * x;</w:t>
      </w:r>
    </w:p>
    <w:p w14:paraId="3E23C1C4">
      <w:pPr>
        <w:spacing w:before="0" w:after="0"/>
      </w:pPr>
      <w:r>
        <w:rPr>
          <w:rFonts w:ascii="Courier New" w:hAnsi="Courier New"/>
          <w:sz w:val="18"/>
        </w:rPr>
        <w:t xml:space="preserve">        else if (x &gt; 0 &amp;&amp; b == 0)</w:t>
      </w:r>
    </w:p>
    <w:p w14:paraId="549D8EDD">
      <w:pPr>
        <w:spacing w:before="0" w:after="0"/>
      </w:pPr>
      <w:r>
        <w:rPr>
          <w:rFonts w:ascii="Courier New" w:hAnsi="Courier New"/>
          <w:sz w:val="18"/>
        </w:rPr>
        <w:t xml:space="preserve">        {</w:t>
      </w:r>
    </w:p>
    <w:p w14:paraId="018EB23B">
      <w:pPr>
        <w:spacing w:before="0" w:after="0"/>
      </w:pPr>
      <w:r>
        <w:rPr>
          <w:rFonts w:ascii="Courier New" w:hAnsi="Courier New"/>
          <w:sz w:val="18"/>
        </w:rPr>
        <w:t xml:space="preserve">            if (c == 0)</w:t>
      </w:r>
    </w:p>
    <w:p w14:paraId="1160944F">
      <w:pPr>
        <w:spacing w:before="0" w:after="0"/>
      </w:pPr>
      <w:r>
        <w:rPr>
          <w:rFonts w:ascii="Courier New" w:hAnsi="Courier New"/>
          <w:sz w:val="18"/>
        </w:rPr>
        <w:t xml:space="preserve">                error = 1;</w:t>
      </w:r>
    </w:p>
    <w:p w14:paraId="5C152D79">
      <w:pPr>
        <w:spacing w:before="0" w:after="0"/>
      </w:pPr>
      <w:r>
        <w:rPr>
          <w:rFonts w:ascii="Courier New" w:hAnsi="Courier New"/>
          <w:sz w:val="18"/>
        </w:rPr>
        <w:t xml:space="preserve">            else</w:t>
      </w:r>
    </w:p>
    <w:p w14:paraId="2FC8660E">
      <w:pPr>
        <w:spacing w:before="0" w:after="0"/>
      </w:pPr>
      <w:r>
        <w:rPr>
          <w:rFonts w:ascii="Courier New" w:hAnsi="Courier New"/>
          <w:sz w:val="18"/>
        </w:rPr>
        <w:t xml:space="preserve">                F = (a - x) / (c * x);</w:t>
      </w:r>
    </w:p>
    <w:p w14:paraId="026A485E"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 w14:paraId="3F74DDFC">
      <w:pPr>
        <w:spacing w:before="0" w:after="0"/>
      </w:pPr>
      <w:r>
        <w:rPr>
          <w:rFonts w:ascii="Courier New" w:hAnsi="Courier New"/>
          <w:sz w:val="18"/>
        </w:rPr>
        <w:t xml:space="preserve">        else</w:t>
      </w:r>
    </w:p>
    <w:p w14:paraId="42490B7A">
      <w:pPr>
        <w:spacing w:before="0" w:after="0"/>
      </w:pPr>
      <w:r>
        <w:rPr>
          <w:rFonts w:ascii="Courier New" w:hAnsi="Courier New"/>
          <w:sz w:val="18"/>
        </w:rPr>
        <w:t xml:space="preserve">        {</w:t>
      </w:r>
    </w:p>
    <w:p w14:paraId="562E327B">
      <w:pPr>
        <w:spacing w:before="0" w:after="0"/>
      </w:pPr>
      <w:r>
        <w:rPr>
          <w:rFonts w:ascii="Courier New" w:hAnsi="Courier New"/>
          <w:sz w:val="18"/>
        </w:rPr>
        <w:t xml:space="preserve">            if (c == 0)</w:t>
      </w:r>
    </w:p>
    <w:p w14:paraId="1A01D51D">
      <w:pPr>
        <w:spacing w:before="0" w:after="0"/>
      </w:pPr>
      <w:r>
        <w:rPr>
          <w:rFonts w:ascii="Courier New" w:hAnsi="Courier New"/>
          <w:sz w:val="18"/>
        </w:rPr>
        <w:t xml:space="preserve">                error = 1;</w:t>
      </w:r>
    </w:p>
    <w:p w14:paraId="01055699">
      <w:pPr>
        <w:spacing w:before="0" w:after="0"/>
      </w:pPr>
      <w:r>
        <w:rPr>
          <w:rFonts w:ascii="Courier New" w:hAnsi="Courier New"/>
          <w:sz w:val="18"/>
        </w:rPr>
        <w:t xml:space="preserve">            else</w:t>
      </w:r>
    </w:p>
    <w:p w14:paraId="1CC4B4C9">
      <w:pPr>
        <w:spacing w:before="0" w:after="0"/>
      </w:pPr>
      <w:r>
        <w:rPr>
          <w:rFonts w:ascii="Courier New" w:hAnsi="Courier New"/>
          <w:sz w:val="18"/>
        </w:rPr>
        <w:t xml:space="preserve">                F = x / c;</w:t>
      </w:r>
    </w:p>
    <w:p w14:paraId="3C6442E5">
      <w:pPr>
        <w:spacing w:before="0" w:after="0"/>
      </w:pPr>
      <w:r>
        <w:rPr>
          <w:rFonts w:ascii="Courier New" w:hAnsi="Courier New"/>
          <w:sz w:val="18"/>
        </w:rPr>
        <w:t xml:space="preserve">        }</w:t>
      </w:r>
    </w:p>
    <w:p w14:paraId="2912808E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20D2073A">
      <w:pPr>
        <w:spacing w:before="0" w:after="0"/>
      </w:pPr>
      <w:r>
        <w:rPr>
          <w:rFonts w:ascii="Courier New" w:hAnsi="Courier New"/>
          <w:sz w:val="18"/>
        </w:rPr>
        <w:t xml:space="preserve">        if (error)</w:t>
      </w:r>
    </w:p>
    <w:p w14:paraId="08C5031B">
      <w:pPr>
        <w:spacing w:before="0" w:after="0"/>
      </w:pPr>
      <w:r>
        <w:rPr>
          <w:rFonts w:ascii="Courier New" w:hAnsi="Courier New"/>
          <w:sz w:val="18"/>
        </w:rPr>
        <w:t xml:space="preserve">            printf("%8.2f %10s\n", x, "Дел. на 0");</w:t>
      </w:r>
    </w:p>
    <w:p w14:paraId="20C9BA0C">
      <w:pPr>
        <w:spacing w:before="0" w:after="0"/>
      </w:pPr>
      <w:r>
        <w:rPr>
          <w:rFonts w:ascii="Courier New" w:hAnsi="Courier New"/>
          <w:sz w:val="18"/>
        </w:rPr>
        <w:t xml:space="preserve">        else if (((A ^ B) &amp; ~(A | C)) != 0)</w:t>
      </w:r>
    </w:p>
    <w:p w14:paraId="1CDB26C9">
      <w:pPr>
        <w:spacing w:before="0" w:after="0"/>
      </w:pPr>
      <w:r>
        <w:rPr>
          <w:rFonts w:ascii="Courier New" w:hAnsi="Courier New"/>
          <w:sz w:val="18"/>
        </w:rPr>
        <w:t xml:space="preserve">            printf("%8.2f %10.2f\n", x, F);</w:t>
      </w:r>
    </w:p>
    <w:p w14:paraId="312459B7">
      <w:pPr>
        <w:spacing w:before="0" w:after="0"/>
      </w:pPr>
      <w:r>
        <w:rPr>
          <w:rFonts w:ascii="Courier New" w:hAnsi="Courier New"/>
          <w:sz w:val="18"/>
        </w:rPr>
        <w:t xml:space="preserve">        else</w:t>
      </w:r>
    </w:p>
    <w:p w14:paraId="32AE9828">
      <w:pPr>
        <w:spacing w:before="0" w:after="0"/>
      </w:pPr>
      <w:r>
        <w:rPr>
          <w:rFonts w:ascii="Courier New" w:hAnsi="Courier New"/>
          <w:sz w:val="18"/>
        </w:rPr>
        <w:t xml:space="preserve">            printf("%8.2f %10.0f\n", x, F);</w:t>
      </w:r>
    </w:p>
    <w:p w14:paraId="7C3A74E4">
      <w:pPr>
        <w:spacing w:before="0" w:after="0"/>
      </w:pPr>
      <w:r>
        <w:rPr>
          <w:rFonts w:ascii="Courier New" w:hAnsi="Courier New"/>
          <w:sz w:val="18"/>
        </w:rPr>
        <w:t xml:space="preserve">    }</w:t>
      </w:r>
    </w:p>
    <w:p w14:paraId="0C7ED741">
      <w:pPr>
        <w:spacing w:before="0" w:after="0"/>
      </w:pPr>
      <w:r>
        <w:rPr>
          <w:rFonts w:ascii="Courier New" w:hAnsi="Courier New"/>
          <w:sz w:val="18"/>
        </w:rPr>
        <w:t xml:space="preserve"> </w:t>
      </w:r>
    </w:p>
    <w:p w14:paraId="23053875">
      <w:pPr>
        <w:spacing w:before="0" w:after="0"/>
      </w:pPr>
      <w:r>
        <w:rPr>
          <w:rFonts w:ascii="Courier New" w:hAnsi="Courier New"/>
          <w:sz w:val="18"/>
        </w:rPr>
        <w:t xml:space="preserve">    return 0;</w:t>
      </w:r>
    </w:p>
    <w:p w14:paraId="22370C21">
      <w:pPr>
        <w:spacing w:before="0" w:after="0"/>
      </w:pPr>
      <w:r>
        <w:rPr>
          <w:rFonts w:ascii="Courier New" w:hAnsi="Courier New"/>
          <w:sz w:val="18"/>
        </w:rPr>
        <w:t>}</w:t>
      </w:r>
    </w:p>
    <w:p w14:paraId="5A50F3DF">
      <w:r>
        <w:rPr>
          <w:rFonts w:ascii="Times New Roman" w:hAnsi="Times New Roman"/>
          <w:sz w:val="24"/>
        </w:rPr>
        <w:br w:type="textWrapping"/>
      </w:r>
    </w:p>
    <w:p w14:paraId="3B308DB3">
      <w:r>
        <w:rPr>
          <w:rFonts w:ascii="Times New Roman" w:hAnsi="Times New Roman"/>
          <w:b/>
          <w:sz w:val="24"/>
        </w:rPr>
        <w:t>5. Анализ результатов</w:t>
      </w:r>
    </w:p>
    <w:p w14:paraId="25C40CCD">
      <w:r>
        <w:rPr>
          <w:rFonts w:ascii="Times New Roman" w:hAnsi="Times New Roman"/>
          <w:sz w:val="24"/>
        </w:rPr>
        <w:t>После компиляции программы были получены следующие результаты:</w:t>
      </w:r>
    </w:p>
    <w:p w14:paraId="132D9A4F">
      <w:r>
        <w:rPr>
          <w:rFonts w:ascii="Times New Roman" w:hAnsi="Times New Roman"/>
          <w:b/>
          <w:sz w:val="24"/>
        </w:rPr>
        <w:t>Исходные данные: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3E8A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585C59E">
            <w:pPr>
              <w:jc w:val="center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662" w:type="dxa"/>
            <w:vAlign w:val="center"/>
          </w:tcPr>
          <w:p w14:paraId="62BC5632">
            <w:pPr>
              <w:jc w:val="center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662" w:type="dxa"/>
            <w:vAlign w:val="center"/>
          </w:tcPr>
          <w:p w14:paraId="76746A61">
            <w:pPr>
              <w:jc w:val="center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1662" w:type="dxa"/>
            <w:vAlign w:val="center"/>
          </w:tcPr>
          <w:p w14:paraId="054BF551">
            <w:pPr>
              <w:jc w:val="center"/>
            </w:pPr>
            <w:r>
              <w:rPr>
                <w:rFonts w:ascii="Times New Roman" w:hAnsi="Times New Roman"/>
                <w:sz w:val="24"/>
              </w:rPr>
              <w:t>Xнач</w:t>
            </w:r>
          </w:p>
        </w:tc>
        <w:tc>
          <w:tcPr>
            <w:tcW w:w="1662" w:type="dxa"/>
            <w:vAlign w:val="center"/>
          </w:tcPr>
          <w:p w14:paraId="4785100F">
            <w:pPr>
              <w:jc w:val="center"/>
            </w:pPr>
            <w:r>
              <w:rPr>
                <w:rFonts w:ascii="Times New Roman" w:hAnsi="Times New Roman"/>
                <w:sz w:val="24"/>
              </w:rPr>
              <w:t>Xкон</w:t>
            </w:r>
          </w:p>
        </w:tc>
        <w:tc>
          <w:tcPr>
            <w:tcW w:w="1662" w:type="dxa"/>
            <w:vAlign w:val="center"/>
          </w:tcPr>
          <w:p w14:paraId="0F5A571B">
            <w:pPr>
              <w:jc w:val="center"/>
            </w:pPr>
            <w:r>
              <w:rPr>
                <w:rFonts w:ascii="Times New Roman" w:hAnsi="Times New Roman"/>
                <w:sz w:val="24"/>
              </w:rPr>
              <w:t>dX</w:t>
            </w:r>
          </w:p>
        </w:tc>
      </w:tr>
      <w:tr w14:paraId="2D25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04DEC28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662" w:type="dxa"/>
            <w:vAlign w:val="center"/>
          </w:tcPr>
          <w:p w14:paraId="2984DDBC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662" w:type="dxa"/>
            <w:vAlign w:val="center"/>
          </w:tcPr>
          <w:p w14:paraId="4593B719">
            <w:pPr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662" w:type="dxa"/>
            <w:vAlign w:val="center"/>
          </w:tcPr>
          <w:p w14:paraId="6B328D99">
            <w:pPr>
              <w:jc w:val="center"/>
            </w:pPr>
            <w:r>
              <w:rPr>
                <w:rFonts w:ascii="Times New Roman" w:hAnsi="Times New Roman"/>
                <w:sz w:val="24"/>
              </w:rPr>
              <w:t>-2</w:t>
            </w:r>
          </w:p>
        </w:tc>
        <w:tc>
          <w:tcPr>
            <w:tcW w:w="1662" w:type="dxa"/>
            <w:vAlign w:val="center"/>
          </w:tcPr>
          <w:p w14:paraId="698D0FCD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62" w:type="dxa"/>
            <w:vAlign w:val="center"/>
          </w:tcPr>
          <w:p w14:paraId="11F874F7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0.5</w:t>
            </w:r>
          </w:p>
        </w:tc>
      </w:tr>
    </w:tbl>
    <w:p w14:paraId="3859836F">
      <w:r>
        <w:rPr>
          <w:rFonts w:ascii="Times New Roman" w:hAnsi="Times New Roman"/>
          <w:b/>
          <w:sz w:val="24"/>
        </w:rPr>
        <w:t>Результат выполнения программы: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A67A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6CD067F">
            <w:pPr>
              <w:jc w:val="center"/>
            </w:pPr>
            <w:r>
              <w:rPr>
                <w:rFonts w:ascii="Times New Roman" w:hAnsi="Times New Roman"/>
                <w:sz w:val="24"/>
              </w:rPr>
              <w:t>x</w:t>
            </w:r>
          </w:p>
        </w:tc>
        <w:tc>
          <w:tcPr>
            <w:tcW w:w="4986" w:type="dxa"/>
            <w:vAlign w:val="center"/>
          </w:tcPr>
          <w:p w14:paraId="3E90C7AC">
            <w:pPr>
              <w:jc w:val="center"/>
            </w:pPr>
            <w:r>
              <w:rPr>
                <w:rFonts w:ascii="Times New Roman" w:hAnsi="Times New Roman"/>
                <w:sz w:val="24"/>
              </w:rPr>
              <w:t>F</w:t>
            </w:r>
          </w:p>
        </w:tc>
      </w:tr>
      <w:tr w14:paraId="1E594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3E50013">
            <w:pPr>
              <w:jc w:val="center"/>
            </w:pPr>
            <w:r>
              <w:rPr>
                <w:rFonts w:ascii="Times New Roman" w:hAnsi="Times New Roman"/>
                <w:sz w:val="24"/>
              </w:rPr>
              <w:t>-2.00</w:t>
            </w:r>
          </w:p>
        </w:tc>
        <w:tc>
          <w:tcPr>
            <w:tcW w:w="4986" w:type="dxa"/>
            <w:vAlign w:val="center"/>
          </w:tcPr>
          <w:p w14:paraId="1C1F99A7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</w:t>
            </w:r>
          </w:p>
        </w:tc>
      </w:tr>
      <w:tr w14:paraId="7647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2766B6B6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-1.50</w:t>
            </w:r>
          </w:p>
        </w:tc>
        <w:tc>
          <w:tcPr>
            <w:tcW w:w="4986" w:type="dxa"/>
            <w:vAlign w:val="center"/>
          </w:tcPr>
          <w:p w14:paraId="22FBBB2E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</w:t>
            </w:r>
          </w:p>
        </w:tc>
      </w:tr>
      <w:tr w14:paraId="27284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2E1477A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</w:t>
            </w:r>
          </w:p>
        </w:tc>
        <w:tc>
          <w:tcPr>
            <w:tcW w:w="4986" w:type="dxa"/>
            <w:vAlign w:val="center"/>
          </w:tcPr>
          <w:p w14:paraId="70EDF5CD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</w:t>
            </w:r>
          </w:p>
        </w:tc>
      </w:tr>
      <w:tr w14:paraId="3C79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A813F98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-0.50</w:t>
            </w:r>
          </w:p>
        </w:tc>
        <w:tc>
          <w:tcPr>
            <w:tcW w:w="4986" w:type="dxa"/>
            <w:vAlign w:val="center"/>
          </w:tcPr>
          <w:p w14:paraId="3201F70A">
            <w:pPr>
              <w:jc w:val="center"/>
            </w:pPr>
            <w:r>
              <w:rPr>
                <w:rFonts w:ascii="Times New Roman" w:hAnsi="Times New Roman"/>
                <w:sz w:val="24"/>
              </w:rPr>
              <w:t>-0</w:t>
            </w:r>
          </w:p>
        </w:tc>
      </w:tr>
      <w:tr w14:paraId="0979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5E3F73D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</w:t>
            </w:r>
          </w:p>
        </w:tc>
        <w:tc>
          <w:tcPr>
            <w:tcW w:w="4986" w:type="dxa"/>
            <w:vAlign w:val="center"/>
          </w:tcPr>
          <w:p w14:paraId="7336A949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 w14:paraId="59F3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A871358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0.50</w:t>
            </w:r>
          </w:p>
        </w:tc>
        <w:tc>
          <w:tcPr>
            <w:tcW w:w="4986" w:type="dxa"/>
            <w:vAlign w:val="center"/>
          </w:tcPr>
          <w:p w14:paraId="45763FAB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14:paraId="00C5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A822151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1.00</w:t>
            </w:r>
          </w:p>
        </w:tc>
        <w:tc>
          <w:tcPr>
            <w:tcW w:w="4986" w:type="dxa"/>
            <w:vAlign w:val="center"/>
          </w:tcPr>
          <w:p w14:paraId="67EA046B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14:paraId="6B4E6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662955B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1.50</w:t>
            </w:r>
          </w:p>
        </w:tc>
        <w:tc>
          <w:tcPr>
            <w:tcW w:w="4986" w:type="dxa"/>
            <w:vAlign w:val="center"/>
          </w:tcPr>
          <w:p w14:paraId="328BB47A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14:paraId="5D6A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4607305">
            <w:pPr>
              <w:jc w:val="center"/>
            </w:pPr>
            <w:r>
              <w:rPr>
                <w:rFonts w:ascii="Times New Roman" w:hAnsi="Times New Roman"/>
                <w:sz w:val="24"/>
              </w:rPr>
              <w:t>2.00</w:t>
            </w:r>
          </w:p>
        </w:tc>
        <w:tc>
          <w:tcPr>
            <w:tcW w:w="4986" w:type="dxa"/>
            <w:vAlign w:val="center"/>
          </w:tcPr>
          <w:p w14:paraId="0CC01193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14:paraId="45900B9B">
      <w:r>
        <w:rPr>
          <w:rFonts w:ascii="Times New Roman" w:hAnsi="Times New Roman"/>
          <w:sz w:val="24"/>
        </w:rPr>
        <w:t>При a = 5, b = 0 и c = 4 целые части равны Aц = 5, Bц = 0 и Cц = 4. Проверка ((Aц ^ Bц) &amp; ~(Aц | Cц)) даёт ноль, поэтому значения F выводятся в целочисленном формате. Полученный результат совпадает с фактическим запуском программы в Code::Blocks.</w:t>
      </w:r>
    </w:p>
    <w:p w14:paraId="62A2E90C">
      <w:r>
        <w:rPr>
          <w:rFonts w:ascii="Times New Roman" w:hAnsi="Times New Roman"/>
          <w:b/>
          <w:sz w:val="24"/>
        </w:rPr>
        <w:t>Выводы:</w:t>
      </w:r>
    </w:p>
    <w:p w14:paraId="4F335FF9">
      <w:r>
        <w:rPr>
          <w:rFonts w:ascii="Times New Roman" w:hAnsi="Times New Roman"/>
          <w:sz w:val="24"/>
        </w:rPr>
        <w:t>В ходе лабораторной работы была разработана и проверена программа для вычисления значений функции F на заданном интервале с шагом dX. В программе использованы условные операторы, цикл for, проверка корректности ввода и поразрядные операции МОД2, И, ИЛИ и НЕ. Программа успешно скомпилирована и выполнена в среде Code::Blocks.</w:t>
      </w:r>
    </w:p>
    <w:sectPr>
      <w:footerReference r:id="rId5" w:type="default"/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A3F1D">
    <w:pPr>
      <w:pStyle w:val="26"/>
      <w:jc w:val="center"/>
    </w:pPr>
    <w:r>
      <w:rPr>
        <w:rFonts w:ascii="Times New Roman" w:hAnsi="Times New Roman"/>
        <w:sz w:val="18"/>
      </w:rPr>
      <w:t>Лабораторная работа №1, вариант 8 — Кимаковский Влад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2E7E"/>
    <w:rsid w:val="00AA1D8D"/>
    <w:rsid w:val="00B47730"/>
    <w:rsid w:val="00CB0664"/>
    <w:rsid w:val="00FC693F"/>
    <w:rsid w:val="5E351820"/>
    <w:rsid w:val="6A92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40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../NUL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494</Words>
  <Characters>2175</Characters>
  <Lines>0</Lines>
  <Paragraphs>0</Paragraphs>
  <TotalTime>35</TotalTime>
  <ScaleCrop>false</ScaleCrop>
  <LinksUpToDate>false</LinksUpToDate>
  <CharactersWithSpaces>2981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Vlad Pro</cp:lastModifiedBy>
  <dcterms:modified xsi:type="dcterms:W3CDTF">2026-09-23T18:59:59Z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eyJoZGlkIjoiMGZmMzUzMzBkZWVlNWFkYmYxNDJkZGMwYzVkODkyYzkiLCJ1c2VySWQiOiIxMTEzMjU2MjA3ODM1NiJ9</vt:lpwstr>
  </property>
  <property fmtid="{D5CDD505-2E9C-101B-9397-08002B2CF9AE}" pid="3" name="KSOProductBuildVer">
    <vt:lpwstr>1049-12.1.0.28485</vt:lpwstr>
  </property>
  <property fmtid="{D5CDD505-2E9C-101B-9397-08002B2CF9AE}" pid="4" name="ICV">
    <vt:lpwstr>0566E21B41BF421DAACFE94E507C02F9_12</vt:lpwstr>
  </property>
</Properties>
</file>